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29D06">
      <w:pPr>
        <w:pStyle w:val="3"/>
        <w:bidi w:val="0"/>
        <w:rPr>
          <w:rFonts w:hint="default"/>
        </w:rPr>
      </w:pPr>
      <w:r>
        <w:rPr>
          <w:rFonts w:hint="default"/>
        </w:rPr>
        <w:t>Test de Coherència Conceptual Projecte PhoenixTech</w:t>
      </w:r>
    </w:p>
    <w:tbl>
      <w:tblPr>
        <w:tblStyle w:val="36"/>
        <w:tblW w:w="87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6980"/>
      </w:tblGrid>
      <w:tr w14:paraId="2625A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45" w:type="dxa"/>
            <w:tcBorders>
              <w:top w:val="nil"/>
              <w:left w:val="nil"/>
              <w:bottom w:val="single" w:color="009CDF" w:sz="4" w:space="0"/>
              <w:right w:val="single" w:color="009CDF" w:sz="12" w:space="0"/>
            </w:tcBorders>
            <w:vAlign w:val="center"/>
          </w:tcPr>
          <w:p w14:paraId="02CE15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89" w:rightChars="37"/>
              <w:jc w:val="right"/>
              <w:textAlignment w:val="auto"/>
              <w:rPr>
                <w:rFonts w:hint="default"/>
                <w:lang w:val="es-ES"/>
              </w:rPr>
            </w:pPr>
            <w:bookmarkStart w:id="0" w:name="_GoBack" w:colFirst="0" w:colLast="0"/>
            <w:r>
              <w:rPr>
                <w:rFonts w:hint="default"/>
                <w:lang w:val="es-ES"/>
              </w:rPr>
              <w:t>C</w:t>
            </w:r>
            <w:r>
              <w:rPr>
                <w:rFonts w:hint="default"/>
              </w:rPr>
              <w:t>ognoms</w:t>
            </w:r>
            <w:r>
              <w:rPr>
                <w:rFonts w:hint="default"/>
                <w:lang w:val="es-ES"/>
              </w:rPr>
              <w:t>:</w:t>
            </w:r>
          </w:p>
        </w:tc>
        <w:tc>
          <w:tcPr>
            <w:tcW w:w="6980" w:type="dxa"/>
            <w:tcBorders>
              <w:top w:val="nil"/>
              <w:left w:val="single" w:color="009CDF" w:sz="12" w:space="0"/>
              <w:bottom w:val="single" w:color="009CDF" w:sz="4" w:space="0"/>
              <w:right w:val="nil"/>
            </w:tcBorders>
            <w:vAlign w:val="center"/>
          </w:tcPr>
          <w:p w14:paraId="15C321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vertAlign w:val="baseline"/>
              </w:rPr>
            </w:pPr>
          </w:p>
        </w:tc>
      </w:tr>
      <w:tr w14:paraId="34AB4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45" w:type="dxa"/>
            <w:tcBorders>
              <w:top w:val="single" w:color="009CDF" w:sz="4" w:space="0"/>
              <w:left w:val="nil"/>
              <w:bottom w:val="single" w:color="009CDF" w:sz="4" w:space="0"/>
              <w:right w:val="single" w:color="009CDF" w:sz="12" w:space="0"/>
            </w:tcBorders>
            <w:shd w:val="clear" w:color="auto" w:fill="E0F2FD"/>
            <w:vAlign w:val="center"/>
          </w:tcPr>
          <w:p w14:paraId="7A91B9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89" w:rightChars="37"/>
              <w:jc w:val="right"/>
              <w:textAlignment w:val="auto"/>
              <w:rPr>
                <w:vertAlign w:val="baseline"/>
              </w:rPr>
            </w:pPr>
            <w:r>
              <w:rPr>
                <w:rFonts w:hint="default"/>
              </w:rPr>
              <w:t>Nom</w:t>
            </w:r>
            <w:r>
              <w:rPr>
                <w:rFonts w:hint="default"/>
                <w:lang w:val="es-ES"/>
              </w:rPr>
              <w:t>:</w:t>
            </w:r>
          </w:p>
        </w:tc>
        <w:tc>
          <w:tcPr>
            <w:tcW w:w="6980" w:type="dxa"/>
            <w:tcBorders>
              <w:top w:val="single" w:color="009CDF" w:sz="4" w:space="0"/>
              <w:left w:val="single" w:color="009CDF" w:sz="12" w:space="0"/>
              <w:bottom w:val="single" w:color="009CDF" w:sz="4" w:space="0"/>
              <w:right w:val="nil"/>
            </w:tcBorders>
            <w:shd w:val="clear" w:color="auto" w:fill="E0F2FD"/>
            <w:vAlign w:val="center"/>
          </w:tcPr>
          <w:p w14:paraId="4CA473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vertAlign w:val="baseline"/>
              </w:rPr>
            </w:pPr>
          </w:p>
        </w:tc>
      </w:tr>
      <w:tr w14:paraId="6D029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45" w:type="dxa"/>
            <w:tcBorders>
              <w:top w:val="single" w:color="009CDF" w:sz="4" w:space="0"/>
              <w:left w:val="nil"/>
              <w:bottom w:val="nil"/>
              <w:right w:val="single" w:color="009CDF" w:sz="12" w:space="0"/>
            </w:tcBorders>
            <w:shd w:val="clear" w:color="auto" w:fill="auto"/>
            <w:vAlign w:val="center"/>
          </w:tcPr>
          <w:p w14:paraId="22614F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right"/>
              <w:textAlignment w:val="auto"/>
              <w:rPr>
                <w:rFonts w:hint="default"/>
                <w:vertAlign w:val="baseline"/>
                <w:lang w:val="es-ES"/>
              </w:rPr>
            </w:pPr>
            <w:r>
              <w:rPr>
                <w:rFonts w:hint="default"/>
              </w:rPr>
              <w:t>Grup</w:t>
            </w:r>
            <w:r>
              <w:rPr>
                <w:rFonts w:hint="default"/>
                <w:lang w:val="es-ES"/>
              </w:rPr>
              <w:t>:</w:t>
            </w:r>
          </w:p>
        </w:tc>
        <w:tc>
          <w:tcPr>
            <w:tcW w:w="6980" w:type="dxa"/>
            <w:tcBorders>
              <w:top w:val="single" w:color="009CDF" w:sz="4" w:space="0"/>
              <w:left w:val="single" w:color="009CDF" w:sz="12" w:space="0"/>
              <w:bottom w:val="nil"/>
              <w:right w:val="nil"/>
            </w:tcBorders>
            <w:shd w:val="clear" w:color="auto" w:fill="auto"/>
            <w:vAlign w:val="center"/>
          </w:tcPr>
          <w:p w14:paraId="08B91A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DM Sans" w:hAnsi="DM Sans" w:cs="DM Sans" w:eastAsiaTheme="minorEastAsia"/>
                <w:sz w:val="24"/>
                <w:szCs w:val="24"/>
                <w:vertAlign w:val="baseline"/>
                <w:lang w:val="en-US" w:eastAsia="en-US" w:bidi="ar-SA"/>
              </w:rPr>
            </w:pPr>
          </w:p>
        </w:tc>
      </w:tr>
      <w:bookmarkEnd w:id="0"/>
    </w:tbl>
    <w:p w14:paraId="356C77EB">
      <w:pPr>
        <w:pStyle w:val="4"/>
      </w:pPr>
      <w:r>
        <w:t>Instruccions</w:t>
      </w:r>
    </w:p>
    <w:p w14:paraId="729AB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after="6" w:line="240" w:lineRule="auto"/>
        <w:textAlignment w:val="auto"/>
      </w:pPr>
      <w:r>
        <w:t>Aquesta prova és individual.</w:t>
      </w:r>
    </w:p>
    <w:p w14:paraId="4E869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after="6" w:line="240" w:lineRule="auto"/>
        <w:textAlignment w:val="auto"/>
      </w:pPr>
      <w:r>
        <w:t>No es permet l’ús d’ordinador ni apunts.</w:t>
      </w:r>
    </w:p>
    <w:p w14:paraId="3BFB9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after="6" w:line="240" w:lineRule="auto"/>
        <w:textAlignment w:val="auto"/>
      </w:pPr>
      <w:r>
        <w:t>Les respostes han de ser clares i argumentades.</w:t>
      </w:r>
    </w:p>
    <w:p w14:paraId="686B5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after="6" w:line="240" w:lineRule="auto"/>
        <w:textAlignment w:val="auto"/>
      </w:pPr>
      <w:r>
        <w:t>No es valorarà la llargada, sinó la coherència conceptual.</w:t>
      </w:r>
    </w:p>
    <w:p w14:paraId="44026E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 w:after="6" w:line="240" w:lineRule="auto"/>
        <w:textAlignment w:val="auto"/>
      </w:pPr>
      <w:r>
        <w:t>Temps màxim: 20 minuts.</w:t>
      </w:r>
    </w:p>
    <w:p w14:paraId="7B7E3802">
      <w:r>
        <w:br w:type="page"/>
      </w:r>
    </w:p>
    <w:p w14:paraId="78F319EE">
      <w:pPr>
        <w:pStyle w:val="5"/>
        <w:bidi w:val="0"/>
      </w:pPr>
      <w:r>
        <w:t>Evolució del sistema</w:t>
      </w:r>
      <w:r>
        <w:rPr>
          <w:rFonts w:hint="default"/>
          <w:lang w:val="es-ES"/>
        </w:rPr>
        <w:tab/>
      </w:r>
      <w:r>
        <w:rPr>
          <w:rFonts w:hint="default"/>
          <w:lang w:val="es-ES"/>
        </w:rPr>
        <w:tab/>
      </w:r>
      <w:r>
        <w:rPr>
          <w:b w:val="0"/>
          <w:bCs w:val="0"/>
          <w:i w:val="0"/>
          <w:iCs w:val="0"/>
          <w:sz w:val="22"/>
          <w:szCs w:val="22"/>
        </w:rPr>
        <w:t>(2 punts)</w:t>
      </w:r>
    </w:p>
    <w:p w14:paraId="0A42BD73">
      <w:r>
        <w:t>Al vostre model, les incidències poden canviar al llarg del temps.</w:t>
      </w:r>
    </w:p>
    <w:p w14:paraId="174359BA">
      <w:r>
        <w:t>Expliqueu com es reflecteix aquesta evolució al vostre MER i què es perdria si només existís un estat actual sense guardar canvis anteriors.</w:t>
      </w: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9CDF" w:sz="4" w:space="0"/>
          <w:insideV w:val="single" w:color="009CD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8F94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26232B9">
            <w:pPr>
              <w:rPr>
                <w:vertAlign w:val="baseline"/>
              </w:rPr>
            </w:pPr>
          </w:p>
        </w:tc>
      </w:tr>
      <w:tr w14:paraId="5D5B6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522" w:type="dxa"/>
          </w:tcPr>
          <w:p w14:paraId="54212FAA">
            <w:pPr>
              <w:rPr>
                <w:vertAlign w:val="baseline"/>
              </w:rPr>
            </w:pPr>
          </w:p>
        </w:tc>
      </w:tr>
      <w:tr w14:paraId="6F401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8D141C">
            <w:pPr>
              <w:rPr>
                <w:vertAlign w:val="baseline"/>
              </w:rPr>
            </w:pPr>
          </w:p>
        </w:tc>
      </w:tr>
      <w:tr w14:paraId="3E131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78C11E95">
            <w:pPr>
              <w:rPr>
                <w:vertAlign w:val="baseline"/>
              </w:rPr>
            </w:pPr>
          </w:p>
        </w:tc>
      </w:tr>
      <w:tr w14:paraId="3E6BD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743AD70E">
            <w:pPr>
              <w:rPr>
                <w:vertAlign w:val="baseline"/>
              </w:rPr>
            </w:pPr>
          </w:p>
        </w:tc>
      </w:tr>
      <w:tr w14:paraId="7660A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48A2285">
            <w:pPr>
              <w:rPr>
                <w:vertAlign w:val="baseline"/>
              </w:rPr>
            </w:pPr>
          </w:p>
        </w:tc>
      </w:tr>
      <w:tr w14:paraId="404F0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5A097370">
            <w:pPr>
              <w:rPr>
                <w:vertAlign w:val="baseline"/>
              </w:rPr>
            </w:pPr>
          </w:p>
        </w:tc>
      </w:tr>
      <w:tr w14:paraId="7B0D7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0FB70E1F">
            <w:pPr>
              <w:rPr>
                <w:vertAlign w:val="baseline"/>
              </w:rPr>
            </w:pPr>
          </w:p>
        </w:tc>
      </w:tr>
      <w:tr w14:paraId="3551B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60D43C8">
            <w:pPr>
              <w:rPr>
                <w:vertAlign w:val="baseline"/>
              </w:rPr>
            </w:pPr>
          </w:p>
        </w:tc>
      </w:tr>
      <w:tr w14:paraId="0F95B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0AE66D5">
            <w:pPr>
              <w:rPr>
                <w:vertAlign w:val="baseline"/>
              </w:rPr>
            </w:pPr>
          </w:p>
        </w:tc>
      </w:tr>
      <w:tr w14:paraId="60697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DC8EFF8">
            <w:pPr>
              <w:rPr>
                <w:vertAlign w:val="baseline"/>
              </w:rPr>
            </w:pPr>
          </w:p>
        </w:tc>
      </w:tr>
      <w:tr w14:paraId="2026B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28991F03">
            <w:pPr>
              <w:rPr>
                <w:vertAlign w:val="baseline"/>
              </w:rPr>
            </w:pPr>
          </w:p>
        </w:tc>
      </w:tr>
      <w:tr w14:paraId="0BDA3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5BC1B0">
            <w:pPr>
              <w:rPr>
                <w:vertAlign w:val="baseline"/>
              </w:rPr>
            </w:pPr>
          </w:p>
        </w:tc>
      </w:tr>
      <w:tr w14:paraId="16C3C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68070F2">
            <w:pPr>
              <w:rPr>
                <w:vertAlign w:val="baseline"/>
              </w:rPr>
            </w:pPr>
          </w:p>
        </w:tc>
      </w:tr>
      <w:tr w14:paraId="6D181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6B7E0D7D">
            <w:pPr>
              <w:rPr>
                <w:vertAlign w:val="baseline"/>
              </w:rPr>
            </w:pPr>
          </w:p>
        </w:tc>
      </w:tr>
      <w:tr w14:paraId="542B9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6313DB7F">
            <w:pPr>
              <w:rPr>
                <w:vertAlign w:val="baseline"/>
              </w:rPr>
            </w:pPr>
          </w:p>
        </w:tc>
      </w:tr>
      <w:tr w14:paraId="228A8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5B417DCD">
            <w:pPr>
              <w:rPr>
                <w:vertAlign w:val="baseline"/>
              </w:rPr>
            </w:pPr>
          </w:p>
        </w:tc>
      </w:tr>
    </w:tbl>
    <w:p w14:paraId="6C5FCE5D">
      <w:r>
        <w:br w:type="page"/>
      </w:r>
    </w:p>
    <w:p w14:paraId="5FD8C222">
      <w:pPr>
        <w:pStyle w:val="5"/>
        <w:bidi w:val="0"/>
      </w:pPr>
      <w:r>
        <w:t>Relacions i atributs</w:t>
      </w:r>
      <w:r>
        <w:rPr>
          <w:b w:val="0"/>
          <w:bCs w:val="0"/>
          <w:i w:val="0"/>
          <w:iCs w:val="0"/>
          <w:sz w:val="22"/>
          <w:szCs w:val="22"/>
        </w:rPr>
        <w:t xml:space="preserve"> (2 punts)</w:t>
      </w:r>
    </w:p>
    <w:p w14:paraId="1211AE58">
      <w:r>
        <w:t>Expliqueu amb un exemple per què hi ha informació que ha d’estar associada a una relació i no directament a una entitat.</w:t>
      </w:r>
    </w:p>
    <w:p w14:paraId="73A12BEA">
      <w:r>
        <w:t>Utilitzeu un cas concret del vostre model.</w:t>
      </w: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9CDF" w:sz="4" w:space="0"/>
          <w:insideV w:val="single" w:color="009CD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D1BB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F99158D">
            <w:pPr>
              <w:rPr>
                <w:vertAlign w:val="baseline"/>
              </w:rPr>
            </w:pPr>
          </w:p>
        </w:tc>
      </w:tr>
      <w:tr w14:paraId="0E6DD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522" w:type="dxa"/>
          </w:tcPr>
          <w:p w14:paraId="4E07E0EB">
            <w:pPr>
              <w:rPr>
                <w:vertAlign w:val="baseline"/>
              </w:rPr>
            </w:pPr>
          </w:p>
        </w:tc>
      </w:tr>
      <w:tr w14:paraId="7105E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43433CD">
            <w:pPr>
              <w:rPr>
                <w:vertAlign w:val="baseline"/>
              </w:rPr>
            </w:pPr>
          </w:p>
        </w:tc>
      </w:tr>
      <w:tr w14:paraId="765F8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4D7C70B">
            <w:pPr>
              <w:rPr>
                <w:vertAlign w:val="baseline"/>
              </w:rPr>
            </w:pPr>
          </w:p>
        </w:tc>
      </w:tr>
      <w:tr w14:paraId="16CF9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87F9E93">
            <w:pPr>
              <w:rPr>
                <w:vertAlign w:val="baseline"/>
              </w:rPr>
            </w:pPr>
          </w:p>
        </w:tc>
      </w:tr>
      <w:tr w14:paraId="27188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12B1955">
            <w:pPr>
              <w:rPr>
                <w:vertAlign w:val="baseline"/>
              </w:rPr>
            </w:pPr>
          </w:p>
        </w:tc>
      </w:tr>
      <w:tr w14:paraId="46524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E43078">
            <w:pPr>
              <w:rPr>
                <w:vertAlign w:val="baseline"/>
              </w:rPr>
            </w:pPr>
          </w:p>
        </w:tc>
      </w:tr>
      <w:tr w14:paraId="6B050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8182D2A">
            <w:pPr>
              <w:rPr>
                <w:vertAlign w:val="baseline"/>
              </w:rPr>
            </w:pPr>
          </w:p>
        </w:tc>
      </w:tr>
      <w:tr w14:paraId="40E72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38FE19D">
            <w:pPr>
              <w:rPr>
                <w:vertAlign w:val="baseline"/>
              </w:rPr>
            </w:pPr>
          </w:p>
        </w:tc>
      </w:tr>
      <w:tr w14:paraId="4137B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4CCDFD4">
            <w:pPr>
              <w:rPr>
                <w:vertAlign w:val="baseline"/>
              </w:rPr>
            </w:pPr>
          </w:p>
        </w:tc>
      </w:tr>
      <w:tr w14:paraId="78F6C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A4A26FB">
            <w:pPr>
              <w:rPr>
                <w:vertAlign w:val="baseline"/>
              </w:rPr>
            </w:pPr>
          </w:p>
        </w:tc>
      </w:tr>
      <w:tr w14:paraId="0C9EC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0CF7A26">
            <w:pPr>
              <w:rPr>
                <w:vertAlign w:val="baseline"/>
              </w:rPr>
            </w:pPr>
          </w:p>
        </w:tc>
      </w:tr>
      <w:tr w14:paraId="1829F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2E6EB6A">
            <w:pPr>
              <w:rPr>
                <w:vertAlign w:val="baseline"/>
              </w:rPr>
            </w:pPr>
          </w:p>
        </w:tc>
      </w:tr>
      <w:tr w14:paraId="76593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9AA31F4">
            <w:pPr>
              <w:rPr>
                <w:vertAlign w:val="baseline"/>
              </w:rPr>
            </w:pPr>
          </w:p>
        </w:tc>
      </w:tr>
      <w:tr w14:paraId="68E08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7814DC">
            <w:pPr>
              <w:rPr>
                <w:vertAlign w:val="baseline"/>
              </w:rPr>
            </w:pPr>
          </w:p>
        </w:tc>
      </w:tr>
      <w:tr w14:paraId="156B7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80F9104">
            <w:pPr>
              <w:rPr>
                <w:vertAlign w:val="baseline"/>
              </w:rPr>
            </w:pPr>
          </w:p>
        </w:tc>
      </w:tr>
      <w:tr w14:paraId="3820C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9332FF7">
            <w:pPr>
              <w:rPr>
                <w:vertAlign w:val="baseline"/>
              </w:rPr>
            </w:pPr>
          </w:p>
        </w:tc>
      </w:tr>
    </w:tbl>
    <w:p w14:paraId="38D59488">
      <w:r>
        <w:br w:type="page"/>
      </w:r>
    </w:p>
    <w:p w14:paraId="3657EB66">
      <w:pPr>
        <w:pStyle w:val="5"/>
        <w:bidi w:val="0"/>
      </w:pPr>
      <w:r>
        <w:t>Cardinalitat i existència</w:t>
      </w:r>
      <w:r>
        <w:rPr>
          <w:b w:val="0"/>
          <w:bCs w:val="0"/>
          <w:i w:val="0"/>
          <w:iCs w:val="0"/>
          <w:sz w:val="22"/>
          <w:szCs w:val="22"/>
        </w:rPr>
        <w:t xml:space="preserve"> (2 punts)</w:t>
      </w:r>
    </w:p>
    <w:p w14:paraId="02264566">
      <w:r>
        <w:t>Trieu una relació del vostre model i expliqueu si pot existir una entitat sense estar relacionada amb l’altra.</w:t>
      </w:r>
    </w:p>
    <w:p w14:paraId="6D50717D">
      <w:r>
        <w:t>Indiqueu com ho mostren les cardinalitats definides.</w:t>
      </w: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009CDF" w:sz="4" w:space="0"/>
          <w:right w:val="none" w:color="auto" w:sz="0" w:space="0"/>
          <w:insideH w:val="single" w:color="009CDF" w:sz="4" w:space="0"/>
          <w:insideV w:val="single" w:color="009CD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0B375D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5EC5A777">
            <w:pPr>
              <w:rPr>
                <w:vertAlign w:val="baseline"/>
              </w:rPr>
            </w:pPr>
          </w:p>
        </w:tc>
      </w:tr>
      <w:tr w14:paraId="65E6655C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522" w:type="dxa"/>
          </w:tcPr>
          <w:p w14:paraId="1FBB8F5C">
            <w:pPr>
              <w:rPr>
                <w:vertAlign w:val="baseline"/>
              </w:rPr>
            </w:pPr>
          </w:p>
        </w:tc>
      </w:tr>
      <w:tr w14:paraId="0BFBF8CD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AC95B86">
            <w:pPr>
              <w:rPr>
                <w:vertAlign w:val="baseline"/>
              </w:rPr>
            </w:pPr>
          </w:p>
        </w:tc>
      </w:tr>
      <w:tr w14:paraId="74DCDBA7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1A21DEF9">
            <w:pPr>
              <w:rPr>
                <w:vertAlign w:val="baseline"/>
              </w:rPr>
            </w:pPr>
          </w:p>
        </w:tc>
      </w:tr>
      <w:tr w14:paraId="1B8B73E4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59240B">
            <w:pPr>
              <w:rPr>
                <w:vertAlign w:val="baseline"/>
              </w:rPr>
            </w:pPr>
          </w:p>
        </w:tc>
      </w:tr>
      <w:tr w14:paraId="07324CED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0C65364">
            <w:pPr>
              <w:rPr>
                <w:vertAlign w:val="baseline"/>
              </w:rPr>
            </w:pPr>
          </w:p>
        </w:tc>
      </w:tr>
      <w:tr w14:paraId="45257D38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0199BAAE">
            <w:pPr>
              <w:rPr>
                <w:vertAlign w:val="baseline"/>
              </w:rPr>
            </w:pPr>
          </w:p>
        </w:tc>
      </w:tr>
      <w:tr w14:paraId="5469AFA1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B0FF114">
            <w:pPr>
              <w:rPr>
                <w:vertAlign w:val="baseline"/>
              </w:rPr>
            </w:pPr>
          </w:p>
        </w:tc>
      </w:tr>
      <w:tr w14:paraId="08FADF26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783912B">
            <w:pPr>
              <w:rPr>
                <w:vertAlign w:val="baseline"/>
              </w:rPr>
            </w:pPr>
          </w:p>
        </w:tc>
      </w:tr>
      <w:tr w14:paraId="47357DE9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2DBCCC0F">
            <w:pPr>
              <w:rPr>
                <w:vertAlign w:val="baseline"/>
              </w:rPr>
            </w:pPr>
          </w:p>
        </w:tc>
      </w:tr>
      <w:tr w14:paraId="274DB489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34DABB71">
            <w:pPr>
              <w:rPr>
                <w:vertAlign w:val="baseline"/>
              </w:rPr>
            </w:pPr>
          </w:p>
        </w:tc>
      </w:tr>
      <w:tr w14:paraId="49F830E5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5FF7F525">
            <w:pPr>
              <w:rPr>
                <w:vertAlign w:val="baseline"/>
              </w:rPr>
            </w:pPr>
          </w:p>
        </w:tc>
      </w:tr>
      <w:tr w14:paraId="3B419CFD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73695329">
            <w:pPr>
              <w:rPr>
                <w:vertAlign w:val="baseline"/>
              </w:rPr>
            </w:pPr>
          </w:p>
        </w:tc>
      </w:tr>
      <w:tr w14:paraId="49BA0F58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44ADBFA9">
            <w:pPr>
              <w:rPr>
                <w:vertAlign w:val="baseline"/>
              </w:rPr>
            </w:pPr>
          </w:p>
        </w:tc>
      </w:tr>
      <w:tr w14:paraId="39135C39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1B063E99">
            <w:pPr>
              <w:rPr>
                <w:vertAlign w:val="baseline"/>
              </w:rPr>
            </w:pPr>
          </w:p>
        </w:tc>
      </w:tr>
      <w:tr w14:paraId="3A4A5218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1AA5B826">
            <w:pPr>
              <w:rPr>
                <w:vertAlign w:val="baseline"/>
              </w:rPr>
            </w:pPr>
          </w:p>
        </w:tc>
      </w:tr>
      <w:tr w14:paraId="2BAC66D7">
        <w:tblPrEx>
          <w:tblBorders>
            <w:top w:val="none" w:color="auto" w:sz="0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F1C4508">
            <w:pPr>
              <w:rPr>
                <w:vertAlign w:val="baseline"/>
              </w:rPr>
            </w:pPr>
          </w:p>
        </w:tc>
      </w:tr>
    </w:tbl>
    <w:p w14:paraId="423E8B11">
      <w:r>
        <w:br w:type="page"/>
      </w:r>
    </w:p>
    <w:p w14:paraId="4B589B2D">
      <w:pPr>
        <w:pStyle w:val="5"/>
        <w:bidi w:val="0"/>
      </w:pPr>
      <w:r>
        <w:t>Coherència estructural</w:t>
      </w:r>
      <w:r>
        <w:rPr>
          <w:b w:val="0"/>
          <w:bCs w:val="0"/>
          <w:i w:val="0"/>
          <w:iCs w:val="0"/>
          <w:sz w:val="22"/>
          <w:szCs w:val="22"/>
        </w:rPr>
        <w:t xml:space="preserve"> (2 punts)</w:t>
      </w:r>
    </w:p>
    <w:p w14:paraId="392A93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Expliqueu una decisió estructural important que hàgiu pres i què passaria si no existís.</w:t>
      </w:r>
    </w:p>
    <w:tbl>
      <w:tblPr>
        <w:tblStyle w:val="36"/>
        <w:tblW w:w="0" w:type="auto"/>
        <w:tblInd w:w="0" w:type="dxa"/>
        <w:tblBorders>
          <w:top w:val="single" w:color="009CDF" w:sz="4" w:space="0"/>
          <w:left w:val="none" w:color="auto" w:sz="0" w:space="0"/>
          <w:bottom w:val="single" w:color="009CDF" w:sz="4" w:space="0"/>
          <w:right w:val="none" w:color="auto" w:sz="0" w:space="0"/>
          <w:insideH w:val="single" w:color="009CDF" w:sz="4" w:space="0"/>
          <w:insideV w:val="single" w:color="009CD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EF83D69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bottom w:val="single" w:color="009CDF" w:sz="4" w:space="0"/>
            </w:tcBorders>
          </w:tcPr>
          <w:p w14:paraId="16FAAF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vertAlign w:val="baseline"/>
              </w:rPr>
            </w:pPr>
          </w:p>
        </w:tc>
      </w:tr>
      <w:tr w14:paraId="7A94EF25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522" w:type="dxa"/>
            <w:tcBorders>
              <w:top w:val="single" w:color="009CDF" w:sz="4" w:space="0"/>
            </w:tcBorders>
          </w:tcPr>
          <w:p w14:paraId="35611DBD">
            <w:pPr>
              <w:rPr>
                <w:vertAlign w:val="baseline"/>
              </w:rPr>
            </w:pPr>
          </w:p>
        </w:tc>
      </w:tr>
      <w:tr w14:paraId="209286EA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3E2DCB59">
            <w:pPr>
              <w:rPr>
                <w:vertAlign w:val="baseline"/>
              </w:rPr>
            </w:pPr>
          </w:p>
        </w:tc>
      </w:tr>
      <w:tr w14:paraId="6E97B566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1F31955B">
            <w:pPr>
              <w:rPr>
                <w:vertAlign w:val="baseline"/>
              </w:rPr>
            </w:pPr>
          </w:p>
        </w:tc>
      </w:tr>
      <w:tr w14:paraId="26A431C7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431C423C">
            <w:pPr>
              <w:rPr>
                <w:vertAlign w:val="baseline"/>
              </w:rPr>
            </w:pPr>
          </w:p>
        </w:tc>
      </w:tr>
      <w:tr w14:paraId="3460FA9F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35D914">
            <w:pPr>
              <w:rPr>
                <w:vertAlign w:val="baseline"/>
              </w:rPr>
            </w:pPr>
          </w:p>
        </w:tc>
      </w:tr>
      <w:tr w14:paraId="339ED53F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4A0443E4">
            <w:pPr>
              <w:rPr>
                <w:vertAlign w:val="baseline"/>
              </w:rPr>
            </w:pPr>
          </w:p>
        </w:tc>
      </w:tr>
      <w:tr w14:paraId="4BC21FEE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0043F578">
            <w:pPr>
              <w:rPr>
                <w:vertAlign w:val="baseline"/>
              </w:rPr>
            </w:pPr>
          </w:p>
        </w:tc>
      </w:tr>
      <w:tr w14:paraId="0F130944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A1050F7">
            <w:pPr>
              <w:rPr>
                <w:vertAlign w:val="baseline"/>
              </w:rPr>
            </w:pPr>
          </w:p>
        </w:tc>
      </w:tr>
      <w:tr w14:paraId="7D0E036B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D51E669">
            <w:pPr>
              <w:rPr>
                <w:vertAlign w:val="baseline"/>
              </w:rPr>
            </w:pPr>
          </w:p>
        </w:tc>
      </w:tr>
      <w:tr w14:paraId="5CB69532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D90B1A0">
            <w:pPr>
              <w:rPr>
                <w:vertAlign w:val="baseline"/>
              </w:rPr>
            </w:pPr>
          </w:p>
        </w:tc>
      </w:tr>
      <w:tr w14:paraId="2BEE8D44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409F4FD">
            <w:pPr>
              <w:rPr>
                <w:vertAlign w:val="baseline"/>
              </w:rPr>
            </w:pPr>
          </w:p>
        </w:tc>
      </w:tr>
      <w:tr w14:paraId="45ADC6D3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CE10E0B">
            <w:pPr>
              <w:rPr>
                <w:vertAlign w:val="baseline"/>
              </w:rPr>
            </w:pPr>
          </w:p>
        </w:tc>
      </w:tr>
      <w:tr w14:paraId="34C3F58D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CEC6507">
            <w:pPr>
              <w:rPr>
                <w:vertAlign w:val="baseline"/>
              </w:rPr>
            </w:pPr>
          </w:p>
        </w:tc>
      </w:tr>
      <w:tr w14:paraId="1A6C7EFE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B8CAF08">
            <w:pPr>
              <w:rPr>
                <w:vertAlign w:val="baseline"/>
              </w:rPr>
            </w:pPr>
          </w:p>
        </w:tc>
      </w:tr>
      <w:tr w14:paraId="79953F3F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516158F9">
            <w:pPr>
              <w:rPr>
                <w:vertAlign w:val="baseline"/>
              </w:rPr>
            </w:pPr>
          </w:p>
        </w:tc>
      </w:tr>
      <w:tr w14:paraId="174F3A39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697458BF">
            <w:pPr>
              <w:rPr>
                <w:vertAlign w:val="baseline"/>
              </w:rPr>
            </w:pPr>
          </w:p>
        </w:tc>
      </w:tr>
    </w:tbl>
    <w:p w14:paraId="3E4B091B">
      <w:r>
        <w:br w:type="page"/>
      </w:r>
    </w:p>
    <w:p w14:paraId="347903CD">
      <w:pPr>
        <w:pStyle w:val="5"/>
        <w:bidi w:val="0"/>
      </w:pPr>
      <w:r>
        <w:t>Nomenclatura i criteri tècnic</w:t>
      </w:r>
      <w:r>
        <w:rPr>
          <w:b w:val="0"/>
          <w:bCs w:val="0"/>
          <w:i w:val="0"/>
          <w:iCs w:val="0"/>
          <w:sz w:val="22"/>
          <w:szCs w:val="22"/>
        </w:rPr>
        <w:t xml:space="preserve"> (2 punts)</w:t>
      </w:r>
    </w:p>
    <w:p w14:paraId="77DCE8CA">
      <w:r>
        <w:t>Expliqueu per què és important definir normes de nomenclatura (majúscules, plural, sense accents ni caràcters especials) en un projecte real i quins problemes pot generar no seguir-les.</w:t>
      </w:r>
    </w:p>
    <w:tbl>
      <w:tblPr>
        <w:tblStyle w:val="36"/>
        <w:tblW w:w="0" w:type="auto"/>
        <w:tblInd w:w="0" w:type="dxa"/>
        <w:tblBorders>
          <w:top w:val="single" w:color="009CDF" w:sz="4" w:space="0"/>
          <w:left w:val="none" w:color="auto" w:sz="0" w:space="0"/>
          <w:bottom w:val="single" w:color="009CDF" w:sz="4" w:space="0"/>
          <w:right w:val="none" w:color="auto" w:sz="0" w:space="0"/>
          <w:insideH w:val="single" w:color="009CDF" w:sz="4" w:space="0"/>
          <w:insideV w:val="single" w:color="009CD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89B79B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bottom w:val="single" w:color="009CDF" w:sz="4" w:space="0"/>
            </w:tcBorders>
          </w:tcPr>
          <w:p w14:paraId="5FE535C0">
            <w:pPr>
              <w:rPr>
                <w:vertAlign w:val="baseline"/>
              </w:rPr>
            </w:pPr>
          </w:p>
        </w:tc>
      </w:tr>
      <w:tr w14:paraId="178A3533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522" w:type="dxa"/>
            <w:tcBorders>
              <w:top w:val="single" w:color="009CDF" w:sz="4" w:space="0"/>
            </w:tcBorders>
          </w:tcPr>
          <w:p w14:paraId="30A013C0">
            <w:pPr>
              <w:rPr>
                <w:vertAlign w:val="baseline"/>
              </w:rPr>
            </w:pPr>
          </w:p>
        </w:tc>
      </w:tr>
      <w:tr w14:paraId="2FCDBF3A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AAE25D3">
            <w:pPr>
              <w:rPr>
                <w:vertAlign w:val="baseline"/>
              </w:rPr>
            </w:pPr>
          </w:p>
        </w:tc>
      </w:tr>
      <w:tr w14:paraId="2A448B39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B7CA4A9">
            <w:pPr>
              <w:rPr>
                <w:vertAlign w:val="baseline"/>
              </w:rPr>
            </w:pPr>
          </w:p>
        </w:tc>
      </w:tr>
      <w:tr w14:paraId="1A1947A0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04EBDA02">
            <w:pPr>
              <w:rPr>
                <w:vertAlign w:val="baseline"/>
              </w:rPr>
            </w:pPr>
          </w:p>
        </w:tc>
      </w:tr>
      <w:tr w14:paraId="469FE8ED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5726625C">
            <w:pPr>
              <w:rPr>
                <w:vertAlign w:val="baseline"/>
              </w:rPr>
            </w:pPr>
          </w:p>
        </w:tc>
      </w:tr>
      <w:tr w14:paraId="66811CB1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24FD05F">
            <w:pPr>
              <w:rPr>
                <w:vertAlign w:val="baseline"/>
              </w:rPr>
            </w:pPr>
          </w:p>
        </w:tc>
      </w:tr>
      <w:tr w14:paraId="1823C16D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6656728">
            <w:pPr>
              <w:rPr>
                <w:vertAlign w:val="baseline"/>
              </w:rPr>
            </w:pPr>
          </w:p>
        </w:tc>
      </w:tr>
      <w:tr w14:paraId="337B9670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20B16C0">
            <w:pPr>
              <w:rPr>
                <w:vertAlign w:val="baseline"/>
              </w:rPr>
            </w:pPr>
          </w:p>
        </w:tc>
      </w:tr>
      <w:tr w14:paraId="21A2AECB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19D8F658">
            <w:pPr>
              <w:rPr>
                <w:vertAlign w:val="baseline"/>
              </w:rPr>
            </w:pPr>
          </w:p>
        </w:tc>
      </w:tr>
      <w:tr w14:paraId="743DE0E3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4398A286">
            <w:pPr>
              <w:rPr>
                <w:vertAlign w:val="baseline"/>
              </w:rPr>
            </w:pPr>
          </w:p>
        </w:tc>
      </w:tr>
      <w:tr w14:paraId="63F352C1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05329D5E">
            <w:pPr>
              <w:rPr>
                <w:vertAlign w:val="baseline"/>
              </w:rPr>
            </w:pPr>
          </w:p>
        </w:tc>
      </w:tr>
      <w:tr w14:paraId="31706CFF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1E03357">
            <w:pPr>
              <w:rPr>
                <w:vertAlign w:val="baseline"/>
              </w:rPr>
            </w:pPr>
          </w:p>
        </w:tc>
      </w:tr>
      <w:tr w14:paraId="031CA948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E3632AE">
            <w:pPr>
              <w:rPr>
                <w:vertAlign w:val="baseline"/>
              </w:rPr>
            </w:pPr>
          </w:p>
        </w:tc>
      </w:tr>
      <w:tr w14:paraId="248B0535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2B81E93">
            <w:pPr>
              <w:rPr>
                <w:vertAlign w:val="baseline"/>
              </w:rPr>
            </w:pPr>
          </w:p>
        </w:tc>
      </w:tr>
      <w:tr w14:paraId="7EDECAE3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A1E096F">
            <w:pPr>
              <w:rPr>
                <w:vertAlign w:val="baseline"/>
              </w:rPr>
            </w:pPr>
          </w:p>
        </w:tc>
      </w:tr>
      <w:tr w14:paraId="70122CF2">
        <w:tblPrEx>
          <w:tblBorders>
            <w:top w:val="single" w:color="009CDF" w:sz="4" w:space="0"/>
            <w:left w:val="none" w:color="auto" w:sz="0" w:space="0"/>
            <w:bottom w:val="single" w:color="009CDF" w:sz="4" w:space="0"/>
            <w:right w:val="none" w:color="auto" w:sz="0" w:space="0"/>
            <w:insideH w:val="single" w:color="009CDF" w:sz="4" w:space="0"/>
            <w:insideV w:val="single" w:color="009CDF" w:sz="4" w:space="0"/>
          </w:tblBorders>
        </w:tblPrEx>
        <w:tc>
          <w:tcPr>
            <w:tcW w:w="8522" w:type="dxa"/>
          </w:tcPr>
          <w:p w14:paraId="684CE486">
            <w:pPr>
              <w:rPr>
                <w:vertAlign w:val="baseline"/>
              </w:rPr>
            </w:pPr>
          </w:p>
        </w:tc>
      </w:tr>
    </w:tbl>
    <w:p w14:paraId="2E4BAE7B">
      <w:r>
        <w:br w:type="page"/>
      </w:r>
    </w:p>
    <w:p w14:paraId="5B8650FA">
      <w:pPr>
        <w:pStyle w:val="4"/>
        <w:bidi w:val="0"/>
      </w:pPr>
      <w:r>
        <w:t>Observacions del professor/a</w:t>
      </w: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9CDF" w:sz="4" w:space="0"/>
          <w:insideV w:val="single" w:color="009CD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EEC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362096D">
            <w:pPr>
              <w:rPr>
                <w:vertAlign w:val="baseline"/>
              </w:rPr>
            </w:pPr>
          </w:p>
        </w:tc>
      </w:tr>
      <w:tr w14:paraId="092F2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522" w:type="dxa"/>
          </w:tcPr>
          <w:p w14:paraId="06F59E17">
            <w:pPr>
              <w:rPr>
                <w:vertAlign w:val="baseline"/>
              </w:rPr>
            </w:pPr>
          </w:p>
        </w:tc>
      </w:tr>
      <w:tr w14:paraId="2BD1E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4ACE837">
            <w:pPr>
              <w:rPr>
                <w:vertAlign w:val="baseline"/>
              </w:rPr>
            </w:pPr>
          </w:p>
        </w:tc>
      </w:tr>
      <w:tr w14:paraId="500C8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FADD6EC">
            <w:pPr>
              <w:rPr>
                <w:vertAlign w:val="baseline"/>
              </w:rPr>
            </w:pPr>
          </w:p>
        </w:tc>
      </w:tr>
      <w:tr w14:paraId="5EA95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8B26898">
            <w:pPr>
              <w:rPr>
                <w:vertAlign w:val="baseline"/>
              </w:rPr>
            </w:pPr>
          </w:p>
        </w:tc>
      </w:tr>
      <w:tr w14:paraId="2F750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5040EF">
            <w:pPr>
              <w:rPr>
                <w:vertAlign w:val="baseline"/>
              </w:rPr>
            </w:pPr>
          </w:p>
        </w:tc>
      </w:tr>
      <w:tr w14:paraId="1CD08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D823330">
            <w:pPr>
              <w:rPr>
                <w:vertAlign w:val="baseline"/>
              </w:rPr>
            </w:pPr>
          </w:p>
        </w:tc>
      </w:tr>
      <w:tr w14:paraId="3B152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B881C22">
            <w:pPr>
              <w:rPr>
                <w:vertAlign w:val="baseline"/>
              </w:rPr>
            </w:pPr>
          </w:p>
        </w:tc>
      </w:tr>
      <w:tr w14:paraId="36DAD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245532C">
            <w:pPr>
              <w:rPr>
                <w:vertAlign w:val="baseline"/>
              </w:rPr>
            </w:pPr>
          </w:p>
        </w:tc>
      </w:tr>
      <w:tr w14:paraId="01EB2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1FA43C3">
            <w:pPr>
              <w:rPr>
                <w:vertAlign w:val="baseline"/>
              </w:rPr>
            </w:pPr>
          </w:p>
        </w:tc>
      </w:tr>
      <w:tr w14:paraId="2D063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0BD788E">
            <w:pPr>
              <w:rPr>
                <w:vertAlign w:val="baseline"/>
              </w:rPr>
            </w:pPr>
          </w:p>
        </w:tc>
      </w:tr>
      <w:tr w14:paraId="658EE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9CDF" w:sz="4" w:space="0"/>
            <w:insideV w:val="single" w:color="009C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bottom w:val="single" w:color="009CDF" w:sz="4" w:space="0"/>
            </w:tcBorders>
          </w:tcPr>
          <w:p w14:paraId="4DFD64EA">
            <w:pPr>
              <w:rPr>
                <w:vertAlign w:val="baseline"/>
              </w:rPr>
            </w:pPr>
          </w:p>
        </w:tc>
      </w:tr>
    </w:tbl>
    <w:p w14:paraId="1F383B91">
      <w:pPr>
        <w:pStyle w:val="4"/>
        <w:jc w:val="center"/>
      </w:pPr>
      <w:r>
        <w:t>Puntuació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7"/>
        <w:gridCol w:w="1193"/>
        <w:gridCol w:w="1305"/>
      </w:tblGrid>
      <w:tr w14:paraId="133EE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3737" w:type="dxa"/>
            <w:tcBorders>
              <w:top w:val="nil"/>
              <w:left w:val="nil"/>
              <w:bottom w:val="single" w:color="009CDF" w:sz="6" w:space="0"/>
              <w:right w:val="single" w:color="009CDF" w:sz="6" w:space="0"/>
            </w:tcBorders>
            <w:shd w:val="clear" w:color="auto" w:fill="009CDF"/>
            <w:vAlign w:val="top"/>
          </w:tcPr>
          <w:p w14:paraId="0E1F6D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240" w:leftChars="10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color w:val="FFFFFF" w:themeColor="background1"/>
                <w:lang w:val="es-E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lang w:val="es-ES"/>
                <w14:textFill>
                  <w14:solidFill>
                    <w14:schemeClr w14:val="bg1"/>
                  </w14:solidFill>
                </w14:textFill>
              </w:rPr>
              <w:t>Pregunta</w:t>
            </w:r>
          </w:p>
        </w:tc>
        <w:tc>
          <w:tcPr>
            <w:tcW w:w="1193" w:type="dxa"/>
            <w:tcBorders>
              <w:top w:val="nil"/>
              <w:left w:val="single" w:color="009CDF" w:sz="6" w:space="0"/>
              <w:bottom w:val="single" w:color="009CDF" w:sz="6" w:space="0"/>
              <w:right w:val="single" w:color="009CDF" w:sz="6" w:space="0"/>
            </w:tcBorders>
            <w:shd w:val="clear" w:color="auto" w:fill="009CDF"/>
            <w:vAlign w:val="center"/>
          </w:tcPr>
          <w:p w14:paraId="31F0E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53" w:rightChars="22"/>
              <w:jc w:val="center"/>
              <w:textAlignment w:val="auto"/>
              <w:rPr>
                <w:rFonts w:hint="default"/>
                <w:b/>
                <w:bCs/>
                <w:color w:val="FFFFFF" w:themeColor="background1"/>
                <w:sz w:val="24"/>
                <w:szCs w:val="24"/>
                <w:lang w:val="es-E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4"/>
                <w:szCs w:val="24"/>
                <w:lang w:val="es-ES"/>
                <w14:textFill>
                  <w14:solidFill>
                    <w14:schemeClr w14:val="bg1"/>
                  </w14:solidFill>
                </w14:textFill>
              </w:rPr>
              <w:t>Nota</w:t>
            </w:r>
          </w:p>
        </w:tc>
        <w:tc>
          <w:tcPr>
            <w:tcW w:w="1305" w:type="dxa"/>
            <w:tcBorders>
              <w:top w:val="nil"/>
              <w:left w:val="single" w:color="009CDF" w:sz="6" w:space="0"/>
              <w:bottom w:val="single" w:color="009CDF" w:sz="6" w:space="0"/>
              <w:right w:val="nil"/>
            </w:tcBorders>
            <w:shd w:val="clear" w:color="auto" w:fill="009CDF"/>
            <w:vAlign w:val="center"/>
          </w:tcPr>
          <w:p w14:paraId="49C480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27" w:rightChars="53" w:firstLine="0" w:firstLineChars="0"/>
              <w:jc w:val="center"/>
              <w:textAlignment w:val="auto"/>
              <w:rPr>
                <w:rFonts w:hint="default"/>
                <w:b/>
                <w:bCs/>
                <w:color w:val="FFFFFF" w:themeColor="background1"/>
                <w:sz w:val="24"/>
                <w:szCs w:val="24"/>
                <w:lang w:val="es-E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4"/>
                <w:szCs w:val="24"/>
                <w:lang w:val="es-ES"/>
                <w14:textFill>
                  <w14:solidFill>
                    <w14:schemeClr w14:val="bg1"/>
                  </w14:solidFill>
                </w14:textFill>
              </w:rPr>
              <w:t>Sobre</w:t>
            </w:r>
          </w:p>
        </w:tc>
      </w:tr>
      <w:tr w14:paraId="46038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3737" w:type="dxa"/>
            <w:tcBorders>
              <w:top w:val="nil"/>
              <w:left w:val="nil"/>
              <w:bottom w:val="single" w:color="009CDF" w:sz="6" w:space="0"/>
              <w:right w:val="single" w:color="009CDF" w:sz="6" w:space="0"/>
            </w:tcBorders>
          </w:tcPr>
          <w:p w14:paraId="57A14BB4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tabs>
                <w:tab w:val="right" w:pos="480"/>
                <w:tab w:val="right" w:pos="3600"/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240" w:leftChars="100" w:right="161" w:rightChars="67" w:firstLine="0" w:firstLineChars="0"/>
              <w:jc w:val="right"/>
              <w:textAlignment w:val="auto"/>
            </w:pPr>
            <w:r>
              <w:t>Evolució del sistema</w:t>
            </w:r>
          </w:p>
        </w:tc>
        <w:tc>
          <w:tcPr>
            <w:tcW w:w="1193" w:type="dxa"/>
            <w:tcBorders>
              <w:top w:val="nil"/>
              <w:left w:val="single" w:color="009CDF" w:sz="6" w:space="0"/>
              <w:bottom w:val="single" w:color="009CDF" w:sz="6" w:space="0"/>
              <w:right w:val="single" w:color="009CDF" w:sz="6" w:space="0"/>
            </w:tcBorders>
            <w:vAlign w:val="center"/>
          </w:tcPr>
          <w:p w14:paraId="41270B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53" w:rightChars="22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single" w:color="009CDF" w:sz="6" w:space="0"/>
              <w:bottom w:val="single" w:color="009CDF" w:sz="6" w:space="0"/>
              <w:right w:val="nil"/>
            </w:tcBorders>
            <w:vAlign w:val="center"/>
          </w:tcPr>
          <w:p w14:paraId="04529F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27" w:rightChars="53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5FFA9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37" w:type="dxa"/>
            <w:tcBorders>
              <w:top w:val="single" w:color="009CDF" w:sz="6" w:space="0"/>
              <w:left w:val="nil"/>
              <w:bottom w:val="single" w:color="009CDF" w:sz="6" w:space="0"/>
              <w:right w:val="single" w:color="009CDF" w:sz="6" w:space="0"/>
            </w:tcBorders>
            <w:shd w:val="clear" w:color="auto" w:fill="E0F2FD"/>
          </w:tcPr>
          <w:p w14:paraId="2B42EC87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tabs>
                <w:tab w:val="right" w:pos="480"/>
                <w:tab w:val="right" w:pos="3600"/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240" w:leftChars="100" w:right="161" w:rightChars="67" w:firstLine="0" w:firstLineChars="0"/>
              <w:jc w:val="right"/>
              <w:textAlignment w:val="auto"/>
            </w:pPr>
            <w:r>
              <w:t>Relacions i atributs</w:t>
            </w:r>
          </w:p>
        </w:tc>
        <w:tc>
          <w:tcPr>
            <w:tcW w:w="1193" w:type="dxa"/>
            <w:tcBorders>
              <w:top w:val="single" w:color="009CDF" w:sz="6" w:space="0"/>
              <w:left w:val="single" w:color="009CDF" w:sz="6" w:space="0"/>
              <w:bottom w:val="single" w:color="009CDF" w:sz="6" w:space="0"/>
              <w:right w:val="single" w:color="009CDF" w:sz="6" w:space="0"/>
            </w:tcBorders>
            <w:shd w:val="clear" w:color="auto" w:fill="E0F2FD"/>
            <w:vAlign w:val="center"/>
          </w:tcPr>
          <w:p w14:paraId="226B9A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53" w:rightChars="22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color="009CDF" w:sz="6" w:space="0"/>
              <w:left w:val="single" w:color="009CDF" w:sz="6" w:space="0"/>
              <w:bottom w:val="single" w:color="009CDF" w:sz="6" w:space="0"/>
              <w:right w:val="nil"/>
            </w:tcBorders>
            <w:shd w:val="clear" w:color="auto" w:fill="E0F2FD"/>
            <w:vAlign w:val="center"/>
          </w:tcPr>
          <w:p w14:paraId="2AC67C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27" w:rightChars="53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lang w:val="es-ES"/>
              </w:rPr>
            </w:pPr>
            <w:r>
              <w:rPr>
                <w:rFonts w:hint="default"/>
                <w:sz w:val="24"/>
                <w:szCs w:val="24"/>
                <w:lang w:val="es-ES"/>
              </w:rPr>
              <w:t>2</w:t>
            </w:r>
          </w:p>
        </w:tc>
      </w:tr>
      <w:tr w14:paraId="4BEA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37" w:type="dxa"/>
            <w:tcBorders>
              <w:top w:val="single" w:color="009CDF" w:sz="6" w:space="0"/>
              <w:left w:val="nil"/>
              <w:bottom w:val="single" w:color="009CDF" w:sz="6" w:space="0"/>
              <w:right w:val="single" w:color="009CDF" w:sz="6" w:space="0"/>
            </w:tcBorders>
          </w:tcPr>
          <w:p w14:paraId="0A60870D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tabs>
                <w:tab w:val="right" w:pos="480"/>
                <w:tab w:val="right" w:pos="3600"/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240" w:leftChars="100" w:right="161" w:rightChars="67" w:firstLine="0" w:firstLineChars="0"/>
              <w:jc w:val="right"/>
              <w:textAlignment w:val="auto"/>
            </w:pPr>
            <w:r>
              <w:t>Cardinalitat</w:t>
            </w:r>
          </w:p>
        </w:tc>
        <w:tc>
          <w:tcPr>
            <w:tcW w:w="1193" w:type="dxa"/>
            <w:tcBorders>
              <w:top w:val="single" w:color="009CDF" w:sz="6" w:space="0"/>
              <w:left w:val="single" w:color="009CDF" w:sz="6" w:space="0"/>
              <w:bottom w:val="single" w:color="009CDF" w:sz="6" w:space="0"/>
              <w:right w:val="single" w:color="009CDF" w:sz="6" w:space="0"/>
            </w:tcBorders>
            <w:vAlign w:val="center"/>
          </w:tcPr>
          <w:p w14:paraId="3F4D64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53" w:rightChars="22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color="009CDF" w:sz="6" w:space="0"/>
              <w:left w:val="single" w:color="009CDF" w:sz="6" w:space="0"/>
              <w:bottom w:val="single" w:color="009CDF" w:sz="6" w:space="0"/>
              <w:right w:val="nil"/>
            </w:tcBorders>
            <w:vAlign w:val="center"/>
          </w:tcPr>
          <w:p w14:paraId="026C29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27" w:rightChars="53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lang w:val="es-ES"/>
              </w:rPr>
            </w:pPr>
            <w:r>
              <w:rPr>
                <w:rFonts w:hint="default"/>
                <w:sz w:val="24"/>
                <w:szCs w:val="24"/>
                <w:lang w:val="es-ES"/>
              </w:rPr>
              <w:t>2</w:t>
            </w:r>
          </w:p>
        </w:tc>
      </w:tr>
      <w:tr w14:paraId="55C3E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37" w:type="dxa"/>
            <w:tcBorders>
              <w:top w:val="single" w:color="009CDF" w:sz="6" w:space="0"/>
              <w:left w:val="nil"/>
              <w:bottom w:val="single" w:color="009CDF" w:sz="6" w:space="0"/>
              <w:right w:val="single" w:color="009CDF" w:sz="6" w:space="0"/>
            </w:tcBorders>
            <w:shd w:val="clear" w:color="auto" w:fill="E0F2FD"/>
          </w:tcPr>
          <w:p w14:paraId="07FF81C1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tabs>
                <w:tab w:val="right" w:pos="480"/>
                <w:tab w:val="right" w:pos="3600"/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240" w:leftChars="100" w:right="161" w:rightChars="67" w:firstLine="0" w:firstLineChars="0"/>
              <w:jc w:val="right"/>
              <w:textAlignment w:val="auto"/>
            </w:pPr>
            <w:r>
              <w:t>Coherència estructural</w:t>
            </w:r>
          </w:p>
        </w:tc>
        <w:tc>
          <w:tcPr>
            <w:tcW w:w="1193" w:type="dxa"/>
            <w:tcBorders>
              <w:top w:val="single" w:color="009CDF" w:sz="6" w:space="0"/>
              <w:left w:val="single" w:color="009CDF" w:sz="6" w:space="0"/>
              <w:bottom w:val="single" w:color="009CDF" w:sz="6" w:space="0"/>
              <w:right w:val="single" w:color="009CDF" w:sz="6" w:space="0"/>
            </w:tcBorders>
            <w:shd w:val="clear" w:color="auto" w:fill="E0F2FD"/>
            <w:vAlign w:val="center"/>
          </w:tcPr>
          <w:p w14:paraId="2DFB95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53" w:rightChars="22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color="009CDF" w:sz="6" w:space="0"/>
              <w:left w:val="single" w:color="009CDF" w:sz="6" w:space="0"/>
              <w:bottom w:val="single" w:color="009CDF" w:sz="6" w:space="0"/>
              <w:right w:val="nil"/>
            </w:tcBorders>
            <w:shd w:val="clear" w:color="auto" w:fill="E0F2FD"/>
            <w:vAlign w:val="center"/>
          </w:tcPr>
          <w:p w14:paraId="09D022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27" w:rightChars="53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lang w:val="es-ES"/>
              </w:rPr>
            </w:pPr>
            <w:r>
              <w:rPr>
                <w:rFonts w:hint="default"/>
                <w:sz w:val="24"/>
                <w:szCs w:val="24"/>
                <w:lang w:val="es-ES"/>
              </w:rPr>
              <w:t>2</w:t>
            </w:r>
          </w:p>
        </w:tc>
      </w:tr>
      <w:tr w14:paraId="038F8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37" w:type="dxa"/>
            <w:tcBorders>
              <w:top w:val="single" w:color="009CDF" w:sz="6" w:space="0"/>
              <w:left w:val="nil"/>
              <w:bottom w:val="single" w:color="009CDF" w:sz="6" w:space="0"/>
              <w:right w:val="single" w:color="009CDF" w:sz="6" w:space="0"/>
            </w:tcBorders>
          </w:tcPr>
          <w:p w14:paraId="06FD48C2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tabs>
                <w:tab w:val="right" w:pos="480"/>
                <w:tab w:val="right" w:pos="3600"/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240" w:leftChars="100" w:right="161" w:rightChars="67" w:firstLine="0" w:firstLineChars="0"/>
              <w:jc w:val="right"/>
              <w:textAlignment w:val="auto"/>
            </w:pPr>
            <w:r>
              <w:t>Nomenclatura</w:t>
            </w:r>
          </w:p>
        </w:tc>
        <w:tc>
          <w:tcPr>
            <w:tcW w:w="1193" w:type="dxa"/>
            <w:tcBorders>
              <w:top w:val="single" w:color="009CDF" w:sz="6" w:space="0"/>
              <w:left w:val="single" w:color="009CDF" w:sz="6" w:space="0"/>
              <w:bottom w:val="single" w:color="009CDF" w:sz="6" w:space="0"/>
              <w:right w:val="single" w:color="009CDF" w:sz="6" w:space="0"/>
            </w:tcBorders>
            <w:vAlign w:val="center"/>
          </w:tcPr>
          <w:p w14:paraId="29680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53" w:rightChars="22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color="009CDF" w:sz="6" w:space="0"/>
              <w:left w:val="single" w:color="009CDF" w:sz="6" w:space="0"/>
              <w:bottom w:val="single" w:color="009CDF" w:sz="6" w:space="0"/>
              <w:right w:val="nil"/>
            </w:tcBorders>
            <w:vAlign w:val="center"/>
          </w:tcPr>
          <w:p w14:paraId="4E80A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27" w:rightChars="53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lang w:val="es-ES"/>
              </w:rPr>
            </w:pPr>
            <w:r>
              <w:rPr>
                <w:rFonts w:hint="default"/>
                <w:sz w:val="24"/>
                <w:szCs w:val="24"/>
                <w:lang w:val="es-ES"/>
              </w:rPr>
              <w:t>2</w:t>
            </w:r>
          </w:p>
        </w:tc>
      </w:tr>
      <w:tr w14:paraId="7F108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37" w:type="dxa"/>
            <w:tcBorders>
              <w:top w:val="single" w:color="009CDF" w:sz="6" w:space="0"/>
              <w:left w:val="nil"/>
              <w:bottom w:val="nil"/>
              <w:right w:val="single" w:color="009CDF" w:sz="6" w:space="0"/>
            </w:tcBorders>
            <w:shd w:val="clear" w:color="auto" w:fill="009CDF"/>
          </w:tcPr>
          <w:p w14:paraId="5E13C7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240" w:leftChars="100" w:right="161" w:rightChars="67" w:firstLine="0" w:firstLineChars="0"/>
              <w:jc w:val="center"/>
              <w:textAlignment w:val="auto"/>
              <w:rPr>
                <w:rFonts w:hint="default"/>
                <w:b/>
                <w:bCs/>
                <w:color w:val="FFFFFF" w:themeColor="background1"/>
                <w:lang w:val="es-E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lang w:val="es-ES"/>
                <w14:textFill>
                  <w14:solidFill>
                    <w14:schemeClr w14:val="bg1"/>
                  </w14:solidFill>
                </w14:textFill>
              </w:rPr>
              <w:t>Nota final</w:t>
            </w:r>
          </w:p>
        </w:tc>
        <w:tc>
          <w:tcPr>
            <w:tcW w:w="1193" w:type="dxa"/>
            <w:tcBorders>
              <w:top w:val="single" w:color="009CDF" w:sz="6" w:space="0"/>
              <w:left w:val="single" w:color="009CDF" w:sz="6" w:space="0"/>
              <w:bottom w:val="nil"/>
              <w:right w:val="single" w:color="009CDF" w:sz="6" w:space="0"/>
            </w:tcBorders>
            <w:shd w:val="clear" w:color="auto" w:fill="009CDF"/>
            <w:vAlign w:val="center"/>
          </w:tcPr>
          <w:p w14:paraId="4076C6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240" w:leftChars="100" w:right="53" w:rightChars="22" w:firstLine="0" w:firstLineChars="0"/>
              <w:jc w:val="center"/>
              <w:textAlignment w:val="auto"/>
              <w:rPr>
                <w:rFonts w:hint="default"/>
                <w:b/>
                <w:bCs/>
                <w:color w:val="FFFFFF" w:themeColor="background1"/>
                <w:sz w:val="24"/>
                <w:szCs w:val="24"/>
                <w:lang w:val="es-ES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305" w:type="dxa"/>
            <w:tcBorders>
              <w:top w:val="single" w:color="009CDF" w:sz="6" w:space="0"/>
              <w:left w:val="single" w:color="009CDF" w:sz="6" w:space="0"/>
              <w:bottom w:val="nil"/>
              <w:right w:val="nil"/>
            </w:tcBorders>
            <w:shd w:val="clear" w:color="auto" w:fill="009CDF"/>
            <w:vAlign w:val="center"/>
          </w:tcPr>
          <w:p w14:paraId="4A2297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127" w:rightChars="53" w:firstLine="0" w:firstLineChars="0"/>
              <w:jc w:val="center"/>
              <w:textAlignment w:val="auto"/>
              <w:rPr>
                <w:rFonts w:hint="default"/>
                <w:b/>
                <w:bCs/>
                <w:color w:val="FFFFFF" w:themeColor="background1"/>
                <w:sz w:val="24"/>
                <w:szCs w:val="24"/>
                <w:lang w:val="es-E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4"/>
                <w:szCs w:val="24"/>
                <w:lang w:val="es-ES"/>
                <w14:textFill>
                  <w14:solidFill>
                    <w14:schemeClr w14:val="bg1"/>
                  </w14:solidFill>
                </w14:textFill>
              </w:rPr>
              <w:t>10</w:t>
            </w:r>
          </w:p>
        </w:tc>
      </w:tr>
    </w:tbl>
    <w:p w14:paraId="6C29CF69"/>
    <w:sectPr>
      <w:headerReference r:id="rId5" w:type="default"/>
      <w:footerReference r:id="rId6" w:type="default"/>
      <w:pgSz w:w="11906" w:h="16838"/>
      <w:pgMar w:top="192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M Sans">
    <w:panose1 w:val="00000000000000000000"/>
    <w:charset w:val="00"/>
    <w:family w:val="auto"/>
    <w:pitch w:val="default"/>
    <w:sig w:usb0="8000002F" w:usb1="4000204B" w:usb2="00000000" w:usb3="00000000" w:csb0="20000093" w:csb1="00000000"/>
  </w:font>
  <w:font w:name="DM Sans 36pt ExtraBold">
    <w:panose1 w:val="00000000000000000000"/>
    <w:charset w:val="00"/>
    <w:family w:val="auto"/>
    <w:pitch w:val="default"/>
    <w:sig w:usb0="8000002F" w:usb1="4000204B" w:usb2="00000000" w:usb3="00000000" w:csb0="20000093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DM Sans 24pt">
    <w:panose1 w:val="00000000000000000000"/>
    <w:charset w:val="00"/>
    <w:family w:val="auto"/>
    <w:pitch w:val="default"/>
    <w:sig w:usb0="8000002F" w:usb1="4000204B" w:usb2="00000000" w:usb3="00000000" w:csb0="20000093" w:csb1="00000000"/>
  </w:font>
  <w:font w:name="DM Sans 18pt">
    <w:panose1 w:val="00000000000000000000"/>
    <w:charset w:val="00"/>
    <w:family w:val="auto"/>
    <w:pitch w:val="default"/>
    <w:sig w:usb0="8000002F" w:usb1="4000204B" w:usb2="00000000" w:usb3="00000000" w:csb0="20000093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80E06">
    <w:pPr>
      <w:pStyle w:val="3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>
      <w:rPr>
        <w:sz w:val="20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2158365</wp:posOffset>
              </wp:positionH>
              <wp:positionV relativeFrom="paragraph">
                <wp:posOffset>-6350</wp:posOffset>
              </wp:positionV>
              <wp:extent cx="920750" cy="189865"/>
              <wp:effectExtent l="0" t="0" r="8890" b="12065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0750" cy="189865"/>
                        <a:chOff x="5497" y="15839"/>
                        <a:chExt cx="1450" cy="29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5517" y="16018"/>
                          <a:ext cx="1417" cy="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76200">
                              <a:moveTo>
                                <a:pt x="647700" y="76200"/>
                              </a:move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  <a:lnTo>
                                <a:pt x="647700" y="0"/>
                              </a:lnTo>
                              <a:lnTo>
                                <a:pt x="647700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C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4" name="Textbox 4"/>
                      <wps:cNvSpPr txBox="1"/>
                      <wps:spPr>
                        <a:xfrm>
                          <a:off x="5497" y="15839"/>
                          <a:ext cx="1451" cy="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74DF1E">
                            <w:pPr>
                              <w:spacing w:before="0" w:line="162" w:lineRule="exact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"http://www.digitechfp.com/"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9CDF"/>
                                <w:spacing w:val="-2"/>
                                <w:sz w:val="14"/>
                              </w:rPr>
                              <w:t>www.digitechfp.com</w:t>
                            </w:r>
                            <w:r>
                              <w:rPr>
                                <w:color w:val="009CDF"/>
                                <w:spacing w:val="-2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69.95pt;margin-top:-0.5pt;height:14.95pt;width:72.5pt;z-index:-251655168;mso-width-relative:page;mso-height-relative:page;" coordorigin="5497,15839" coordsize="1450,299" o:gfxdata="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CiLdDdoAAAAJAQAADwAAAAAAAAABACAAAAAiAAAAZHJzL2Rv&#10;d25yZXYueG1sUEsBAhQAFAAAAAgAh07iQGJbe2TjAgAApwcAAA4AAAAAAAAAAQAgAAAAKQEAAGRy&#10;cy9lMm9Eb2MueG1sUEsFBgAAAAAGAAYAWQEAAH4GAAAAAA==&#10;">
              <o:lock v:ext="edit" aspectratio="f"/>
              <v:shape id="Graphic 2" o:spid="_x0000_s1026" o:spt="100" style="position:absolute;left:5517;top:16018;height:120;width:1417;" fillcolor="#009CDF" filled="t" stroked="f" coordsize="647700,76200" o:gfxdata="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0XVDvQAA&#10;ANoAAAAPAAAAAAAAAAEAIAAAACIAAABkcnMvZG93bnJldi54bWxQSwECFAAUAAAACACHTuJAMy8F&#10;njsAAAA5AAAAEAAAAAAAAAABACAAAAAMAQAAZHJzL3NoYXBleG1sLnhtbFBLBQYAAAAABgAGAFsB&#10;AAC2AwAAAAA=&#10;" path="m647700,76200l0,76200,0,0,647700,0,647700,7620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5497;top:15839;height:180;width:1451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74DF1E">
                      <w:pPr>
                        <w:spacing w:before="0" w:line="162" w:lineRule="exact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"http://www.digitechfp.com/" \h </w:instrText>
                      </w:r>
                      <w:r>
                        <w:fldChar w:fldCharType="separate"/>
                      </w:r>
                      <w:r>
                        <w:rPr>
                          <w:color w:val="009CDF"/>
                          <w:spacing w:val="-2"/>
                          <w:sz w:val="14"/>
                        </w:rPr>
                        <w:t>www.digitechfp.com</w:t>
                      </w:r>
                      <w:r>
                        <w:rPr>
                          <w:color w:val="009CDF"/>
                          <w:spacing w:val="-2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4B88CB">
                          <w:pPr>
                            <w:pStyle w:val="31"/>
                            <w:rPr>
                              <w:rFonts w:hint="default"/>
                              <w:color w:val="009CDF"/>
                            </w:rPr>
                          </w:pPr>
                          <w:r>
                            <w:rPr>
                              <w:color w:val="009CDF"/>
                            </w:rPr>
                            <w:fldChar w:fldCharType="begin"/>
                          </w:r>
                          <w:r>
                            <w:rPr>
                              <w:color w:val="009CDF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009CDF"/>
                            </w:rPr>
                            <w:fldChar w:fldCharType="separate"/>
                          </w:r>
                          <w:r>
                            <w:rPr>
                              <w:color w:val="009CDF"/>
                            </w:rPr>
                            <w:t>1</w:t>
                          </w:r>
                          <w:r>
                            <w:rPr>
                              <w:color w:val="009CDF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color w:val="009CDF"/>
                              <w:lang w:val="es-ES"/>
                            </w:rPr>
                            <w:t xml:space="preserve"> de </w:t>
                          </w:r>
                          <w:r>
                            <w:rPr>
                              <w:rFonts w:hint="default"/>
                              <w:color w:val="009CDF"/>
                              <w:lang w:val="es-ES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color w:val="009CDF"/>
                              <w:lang w:val="es-ES"/>
                            </w:rPr>
                            <w:instrText xml:space="preserve"> NUMPAGES \* MERGEFORMAT </w:instrText>
                          </w:r>
                          <w:r>
                            <w:rPr>
                              <w:rFonts w:hint="default"/>
                              <w:color w:val="009CDF"/>
                              <w:lang w:val="es-ES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color w:val="009CDF"/>
                              <w:lang w:val="es-ES"/>
                            </w:rPr>
                            <w:t>3</w:t>
                          </w:r>
                          <w:r>
                            <w:rPr>
                              <w:rFonts w:hint="default"/>
                              <w:color w:val="009CDF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DLp&#10;B+InAgAAZw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4B88CB">
                    <w:pPr>
                      <w:pStyle w:val="31"/>
                      <w:rPr>
                        <w:rFonts w:hint="default"/>
                        <w:color w:val="009CDF"/>
                      </w:rPr>
                    </w:pPr>
                    <w:r>
                      <w:rPr>
                        <w:color w:val="009CDF"/>
                      </w:rPr>
                      <w:fldChar w:fldCharType="begin"/>
                    </w:r>
                    <w:r>
                      <w:rPr>
                        <w:color w:val="009CDF"/>
                      </w:rPr>
                      <w:instrText xml:space="preserve"> PAGE  \* MERGEFORMAT </w:instrText>
                    </w:r>
                    <w:r>
                      <w:rPr>
                        <w:color w:val="009CDF"/>
                      </w:rPr>
                      <w:fldChar w:fldCharType="separate"/>
                    </w:r>
                    <w:r>
                      <w:rPr>
                        <w:color w:val="009CDF"/>
                      </w:rPr>
                      <w:t>1</w:t>
                    </w:r>
                    <w:r>
                      <w:rPr>
                        <w:color w:val="009CDF"/>
                      </w:rPr>
                      <w:fldChar w:fldCharType="end"/>
                    </w:r>
                    <w:r>
                      <w:rPr>
                        <w:rFonts w:hint="default"/>
                        <w:color w:val="009CDF"/>
                        <w:lang w:val="es-ES"/>
                      </w:rPr>
                      <w:t xml:space="preserve"> de </w:t>
                    </w:r>
                    <w:r>
                      <w:rPr>
                        <w:rFonts w:hint="default"/>
                        <w:color w:val="009CDF"/>
                        <w:lang w:val="es-ES"/>
                      </w:rPr>
                      <w:fldChar w:fldCharType="begin"/>
                    </w:r>
                    <w:r>
                      <w:rPr>
                        <w:rFonts w:hint="default"/>
                        <w:color w:val="009CDF"/>
                        <w:lang w:val="es-ES"/>
                      </w:rPr>
                      <w:instrText xml:space="preserve"> NUMPAGES \* MERGEFORMAT </w:instrText>
                    </w:r>
                    <w:r>
                      <w:rPr>
                        <w:rFonts w:hint="default"/>
                        <w:color w:val="009CDF"/>
                        <w:lang w:val="es-ES"/>
                      </w:rPr>
                      <w:fldChar w:fldCharType="separate"/>
                    </w:r>
                    <w:r>
                      <w:rPr>
                        <w:rFonts w:hint="default"/>
                        <w:color w:val="009CDF"/>
                        <w:lang w:val="es-ES"/>
                      </w:rPr>
                      <w:t>3</w:t>
                    </w:r>
                    <w:r>
                      <w:rPr>
                        <w:rFonts w:hint="default"/>
                        <w:color w:val="009CDF"/>
                        <w:lang w:val="es-E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6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single" w:color="009CDF" w:sz="12" w:space="0"/>
        <w:insideV w:val="single" w:color="009CDF" w:sz="12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655"/>
      <w:gridCol w:w="5460"/>
      <w:gridCol w:w="1407"/>
    </w:tblGrid>
    <w:tr w14:paraId="3FA78A7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9CDF" w:sz="12" w:space="0"/>
          <w:insideV w:val="single" w:color="009CDF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7115" w:type="dxa"/>
          <w:gridSpan w:val="2"/>
          <w:tcBorders>
            <w:right w:val="nil"/>
          </w:tcBorders>
        </w:tcPr>
        <w:p w14:paraId="17F57666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right="0" w:rightChars="0"/>
            <w:jc w:val="left"/>
            <w:textAlignment w:val="auto"/>
            <w:rPr>
              <w:b/>
              <w:bCs/>
              <w:color w:val="009CDF"/>
              <w:sz w:val="24"/>
              <w:szCs w:val="24"/>
              <w:vertAlign w:val="baseline"/>
            </w:rPr>
          </w:pPr>
          <w:r>
            <w:rPr>
              <w:rFonts w:hint="default"/>
              <w:b/>
              <w:bCs/>
              <w:color w:val="009CDF"/>
              <w:sz w:val="24"/>
              <w:szCs w:val="24"/>
              <w:lang w:val="es-ES"/>
            </w:rPr>
            <w:t>DIGITECHFP</w:t>
          </w:r>
        </w:p>
      </w:tc>
      <w:tc>
        <w:tcPr>
          <w:tcW w:w="1407" w:type="dxa"/>
          <w:vMerge w:val="restart"/>
          <w:tcBorders>
            <w:left w:val="nil"/>
            <w:bottom w:val="nil"/>
          </w:tcBorders>
        </w:tcPr>
        <w:p w14:paraId="65B6261F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right="0" w:rightChars="0"/>
            <w:jc w:val="left"/>
            <w:textAlignment w:val="auto"/>
            <w:rPr>
              <w:b/>
              <w:bCs/>
              <w:color w:val="009CDF"/>
              <w:sz w:val="24"/>
              <w:szCs w:val="36"/>
              <w:vertAlign w:val="baseline"/>
            </w:rPr>
          </w:pPr>
          <w:r>
            <w:rPr>
              <w:b/>
              <w:bCs/>
              <w:color w:val="009CDF"/>
              <w:sz w:val="24"/>
              <w:szCs w:val="36"/>
            </w:rPr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28575</wp:posOffset>
                </wp:positionV>
                <wp:extent cx="636905" cy="908050"/>
                <wp:effectExtent l="0" t="0" r="3175" b="6350"/>
                <wp:wrapThrough wrapText="bothSides">
                  <wp:wrapPolygon>
                    <wp:start x="0" y="0"/>
                    <wp:lineTo x="0" y="21389"/>
                    <wp:lineTo x="21191" y="21389"/>
                    <wp:lineTo x="21191" y="0"/>
                    <wp:lineTo x="0" y="0"/>
                  </wp:wrapPolygon>
                </wp:wrapThrough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905" cy="90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14:paraId="7D40B9A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9CDF" w:sz="12" w:space="0"/>
          <w:insideV w:val="single" w:color="009CDF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1655" w:type="dxa"/>
          <w:tcBorders>
            <w:bottom w:val="single" w:color="009CDF" w:sz="4" w:space="0"/>
          </w:tcBorders>
        </w:tcPr>
        <w:p w14:paraId="363065DF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right="238" w:rightChars="99"/>
            <w:jc w:val="right"/>
            <w:textAlignment w:val="auto"/>
            <w:rPr>
              <w:b/>
              <w:bCs/>
              <w:color w:val="009CDF"/>
              <w:sz w:val="24"/>
              <w:szCs w:val="24"/>
              <w:vertAlign w:val="baseline"/>
            </w:rPr>
          </w:pPr>
          <w:r>
            <w:rPr>
              <w:rFonts w:hint="default"/>
              <w:color w:val="009CDF"/>
              <w:sz w:val="24"/>
              <w:szCs w:val="24"/>
              <w:lang w:val="es-ES"/>
            </w:rPr>
            <w:t>Mòdul:</w:t>
          </w:r>
        </w:p>
      </w:tc>
      <w:tc>
        <w:tcPr>
          <w:tcW w:w="5460" w:type="dxa"/>
          <w:tcBorders>
            <w:bottom w:val="single" w:color="009CDF" w:sz="4" w:space="0"/>
            <w:right w:val="nil"/>
          </w:tcBorders>
        </w:tcPr>
        <w:p w14:paraId="400E1637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right="0" w:rightChars="0"/>
            <w:jc w:val="left"/>
            <w:textAlignment w:val="auto"/>
            <w:rPr>
              <w:b/>
              <w:bCs/>
              <w:color w:val="009CDF"/>
              <w:sz w:val="24"/>
              <w:szCs w:val="24"/>
              <w:vertAlign w:val="baseline"/>
            </w:rPr>
          </w:pPr>
          <w:r>
            <w:rPr>
              <w:rFonts w:hint="default"/>
              <w:b/>
              <w:bCs/>
              <w:color w:val="009CDF"/>
              <w:sz w:val="24"/>
              <w:szCs w:val="24"/>
              <w:lang w:val="es-ES"/>
            </w:rPr>
            <w:t>Bases de Dades</w:t>
          </w:r>
        </w:p>
      </w:tc>
      <w:tc>
        <w:tcPr>
          <w:tcW w:w="1407" w:type="dxa"/>
          <w:vMerge w:val="continue"/>
          <w:tcBorders>
            <w:top w:val="nil"/>
            <w:left w:val="nil"/>
          </w:tcBorders>
        </w:tcPr>
        <w:p w14:paraId="58A3B509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right="0" w:rightChars="0"/>
            <w:jc w:val="left"/>
            <w:textAlignment w:val="auto"/>
            <w:rPr>
              <w:rFonts w:hint="default"/>
              <w:b/>
              <w:bCs/>
              <w:color w:val="009CDF"/>
              <w:lang w:val="es-ES"/>
            </w:rPr>
          </w:pPr>
        </w:p>
      </w:tc>
    </w:tr>
    <w:tr w14:paraId="0D4F443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9CDF" w:sz="12" w:space="0"/>
          <w:insideV w:val="single" w:color="009CDF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9" w:hRule="atLeast"/>
      </w:trPr>
      <w:tc>
        <w:tcPr>
          <w:tcW w:w="1655" w:type="dxa"/>
          <w:tcBorders>
            <w:top w:val="single" w:color="009CDF" w:sz="4" w:space="0"/>
            <w:bottom w:val="single" w:color="009CDF" w:sz="4" w:space="0"/>
          </w:tcBorders>
        </w:tcPr>
        <w:p w14:paraId="4077448E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right="238" w:rightChars="99"/>
            <w:jc w:val="right"/>
            <w:textAlignment w:val="auto"/>
            <w:rPr>
              <w:rFonts w:hint="default"/>
              <w:b/>
              <w:bCs/>
              <w:color w:val="009CDF"/>
              <w:sz w:val="24"/>
              <w:szCs w:val="24"/>
              <w:vertAlign w:val="baseline"/>
              <w:lang w:val="es-ES"/>
            </w:rPr>
          </w:pPr>
          <w:r>
            <w:rPr>
              <w:rFonts w:hint="default"/>
              <w:color w:val="009CDF"/>
              <w:sz w:val="24"/>
              <w:szCs w:val="24"/>
              <w:lang w:val="es-ES"/>
            </w:rPr>
            <w:t>Activitat:</w:t>
          </w:r>
        </w:p>
      </w:tc>
      <w:tc>
        <w:tcPr>
          <w:tcW w:w="5460" w:type="dxa"/>
          <w:tcBorders>
            <w:top w:val="single" w:color="009CDF" w:sz="4" w:space="0"/>
            <w:bottom w:val="single" w:color="009CDF" w:sz="4" w:space="0"/>
            <w:right w:val="nil"/>
          </w:tcBorders>
        </w:tcPr>
        <w:p w14:paraId="4C4492E5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right="0" w:rightChars="0"/>
            <w:jc w:val="left"/>
            <w:textAlignment w:val="auto"/>
            <w:rPr>
              <w:b/>
              <w:bCs/>
              <w:color w:val="009CDF"/>
              <w:sz w:val="24"/>
              <w:szCs w:val="24"/>
              <w:vertAlign w:val="baseline"/>
            </w:rPr>
          </w:pPr>
          <w:r>
            <w:rPr>
              <w:rFonts w:hint="default"/>
              <w:b/>
              <w:bCs/>
              <w:color w:val="009CDF"/>
              <w:sz w:val="24"/>
              <w:szCs w:val="24"/>
              <w:lang w:val="es-ES"/>
            </w:rPr>
            <w:t>0484-bds-ae14</w:t>
          </w:r>
        </w:p>
      </w:tc>
      <w:tc>
        <w:tcPr>
          <w:tcW w:w="1407" w:type="dxa"/>
          <w:vMerge w:val="continue"/>
          <w:tcBorders>
            <w:left w:val="nil"/>
          </w:tcBorders>
        </w:tcPr>
        <w:p w14:paraId="0D3F22EC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right="0" w:rightChars="0"/>
            <w:jc w:val="left"/>
            <w:textAlignment w:val="auto"/>
            <w:rPr>
              <w:rFonts w:hint="default"/>
              <w:b/>
              <w:bCs/>
              <w:color w:val="009CDF"/>
              <w:lang w:val="es-ES"/>
            </w:rPr>
          </w:pPr>
        </w:p>
      </w:tc>
    </w:tr>
    <w:tr w14:paraId="6E6088E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9CDF" w:sz="12" w:space="0"/>
          <w:insideV w:val="single" w:color="009CDF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7" w:hRule="atLeast"/>
      </w:trPr>
      <w:tc>
        <w:tcPr>
          <w:tcW w:w="1655" w:type="dxa"/>
          <w:tcBorders>
            <w:top w:val="single" w:color="009CDF" w:sz="4" w:space="0"/>
          </w:tcBorders>
        </w:tcPr>
        <w:p w14:paraId="4B1A6D74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right="238" w:rightChars="99"/>
            <w:jc w:val="right"/>
            <w:textAlignment w:val="auto"/>
            <w:rPr>
              <w:rFonts w:hint="default"/>
              <w:color w:val="009CDF"/>
              <w:sz w:val="24"/>
              <w:szCs w:val="24"/>
              <w:lang w:val="es-ES"/>
            </w:rPr>
          </w:pPr>
          <w:r>
            <w:rPr>
              <w:rFonts w:hint="default"/>
              <w:color w:val="009CDF"/>
              <w:sz w:val="24"/>
              <w:szCs w:val="24"/>
              <w:lang w:val="es-ES"/>
            </w:rPr>
            <w:t>Data:</w:t>
          </w:r>
        </w:p>
      </w:tc>
      <w:tc>
        <w:tcPr>
          <w:tcW w:w="5460" w:type="dxa"/>
          <w:tcBorders>
            <w:top w:val="single" w:color="009CDF" w:sz="4" w:space="0"/>
            <w:right w:val="nil"/>
          </w:tcBorders>
        </w:tcPr>
        <w:p w14:paraId="7D6CC242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right="0" w:rightChars="0"/>
            <w:jc w:val="left"/>
            <w:textAlignment w:val="auto"/>
            <w:rPr>
              <w:rFonts w:hint="default"/>
              <w:b/>
              <w:bCs/>
              <w:color w:val="009CDF"/>
              <w:sz w:val="24"/>
              <w:szCs w:val="24"/>
              <w:lang w:val="es-ES"/>
            </w:rPr>
          </w:pPr>
          <w:r>
            <w:rPr>
              <w:rFonts w:hint="default"/>
              <w:b/>
              <w:bCs/>
              <w:color w:val="009CDF"/>
              <w:sz w:val="24"/>
              <w:szCs w:val="24"/>
              <w:lang w:val="es-ES"/>
            </w:rPr>
            <w:t>____ / ____ / ______</w:t>
          </w:r>
        </w:p>
      </w:tc>
      <w:tc>
        <w:tcPr>
          <w:tcW w:w="1407" w:type="dxa"/>
          <w:vMerge w:val="continue"/>
          <w:tcBorders>
            <w:left w:val="nil"/>
          </w:tcBorders>
        </w:tcPr>
        <w:p w14:paraId="448FAD53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auto"/>
            <w:ind w:right="0" w:rightChars="0"/>
            <w:jc w:val="left"/>
            <w:textAlignment w:val="auto"/>
            <w:rPr>
              <w:rFonts w:hint="default"/>
              <w:b/>
              <w:bCs/>
              <w:color w:val="009CDF"/>
              <w:lang w:val="es-ES"/>
            </w:rPr>
          </w:pPr>
        </w:p>
      </w:tc>
    </w:tr>
  </w:tbl>
  <w:p w14:paraId="1564A486">
    <w:pPr>
      <w:keepNext w:val="0"/>
      <w:keepLines w:val="0"/>
      <w:pageBreakBefore w:val="0"/>
      <w:widowControl/>
      <w:pBdr>
        <w:top w:val="none" w:color="auto" w:sz="0" w:space="1"/>
        <w:left w:val="none" w:color="auto" w:sz="0" w:space="4"/>
        <w:bottom w:val="none" w:color="009CDF" w:sz="0" w:space="1"/>
        <w:right w:val="none" w:color="auto" w:sz="0" w:space="4"/>
        <w:between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/>
      <w:spacing w:after="0" w:line="240" w:lineRule="auto"/>
      <w:ind w:right="0" w:rightChars="0"/>
      <w:jc w:val="left"/>
      <w:textAlignment w:val="auto"/>
      <w:rPr>
        <w:rFonts w:hint="default"/>
        <w:color w:val="009CDF"/>
        <w:sz w:val="6"/>
        <w:szCs w:val="6"/>
        <w:lang w:val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AD9797"/>
    <w:multiLevelType w:val="singleLevel"/>
    <w:tmpl w:val="85AD9797"/>
    <w:lvl w:ilvl="0" w:tentative="0">
      <w:start w:val="1"/>
      <w:numFmt w:val="decimal"/>
      <w:pStyle w:val="5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  <w:i w:val="0"/>
        <w:iCs w:val="0"/>
        <w:sz w:val="36"/>
        <w:szCs w:val="36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B3B1656"/>
    <w:multiLevelType w:val="singleLevel"/>
    <w:tmpl w:val="3B3B165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  <w:i w:val="0"/>
        <w:iCs w:val="0"/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11F3"/>
    <w:rsid w:val="00AA1D8D"/>
    <w:rsid w:val="00B47730"/>
    <w:rsid w:val="00CB0664"/>
    <w:rsid w:val="00FC693F"/>
    <w:rsid w:val="2D36513A"/>
    <w:rsid w:val="46C00297"/>
    <w:rsid w:val="7530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DM Sans" w:hAnsi="DM Sans" w:cs="DM Sans" w:eastAsiaTheme="minorEastAsia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="DM Sans 36pt ExtraBold" w:hAnsi="DM Sans 36pt ExtraBold" w:cs="DM Sans 36pt ExtraBold" w:eastAsiaTheme="majorEastAsia"/>
      <w:b/>
      <w:bCs/>
      <w:i/>
      <w:iCs/>
      <w:color w:val="009CDF"/>
      <w:sz w:val="72"/>
      <w:szCs w:val="72"/>
      <w:lang w:val="es-ES"/>
    </w:rPr>
  </w:style>
  <w:style w:type="paragraph" w:styleId="3">
    <w:name w:val="heading 2"/>
    <w:basedOn w:val="2"/>
    <w:next w:val="1"/>
    <w:link w:val="41"/>
    <w:unhideWhenUsed/>
    <w:qFormat/>
    <w:uiPriority w:val="9"/>
    <w:pPr>
      <w:spacing w:before="200"/>
      <w:jc w:val="center"/>
      <w:outlineLvl w:val="1"/>
    </w:pPr>
    <w:rPr>
      <w:rFonts w:ascii="DM Sans 24pt" w:hAnsi="DM Sans 24pt" w:cs="DM Sans 24pt"/>
      <w:sz w:val="48"/>
      <w:szCs w:val="48"/>
    </w:rPr>
  </w:style>
  <w:style w:type="paragraph" w:styleId="4">
    <w:name w:val="heading 3"/>
    <w:basedOn w:val="2"/>
    <w:next w:val="1"/>
    <w:link w:val="42"/>
    <w:unhideWhenUsed/>
    <w:qFormat/>
    <w:uiPriority w:val="9"/>
    <w:pPr>
      <w:spacing w:before="200"/>
      <w:outlineLvl w:val="2"/>
    </w:pPr>
    <w:rPr>
      <w:rFonts w:ascii="DM Sans 18pt" w:hAnsi="DM Sans 18pt" w:cs="DM Sans 18pt"/>
      <w:sz w:val="36"/>
      <w:szCs w:val="36"/>
    </w:rPr>
  </w:style>
  <w:style w:type="paragraph" w:styleId="5">
    <w:name w:val="heading 4"/>
    <w:basedOn w:val="4"/>
    <w:next w:val="1"/>
    <w:link w:val="52"/>
    <w:unhideWhenUsed/>
    <w:qFormat/>
    <w:uiPriority w:val="9"/>
    <w:pPr>
      <w:numPr>
        <w:ilvl w:val="0"/>
        <w:numId w:val="1"/>
      </w:numPr>
      <w:ind w:left="425" w:hanging="425"/>
      <w:outlineLvl w:val="3"/>
    </w:p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link w:val="2"/>
    <w:uiPriority w:val="9"/>
    <w:rPr>
      <w:rFonts w:ascii="DM Sans 36pt ExtraBold" w:hAnsi="DM Sans 36pt ExtraBold" w:cs="DM Sans 36pt ExtraBold" w:eastAsiaTheme="majorEastAsia"/>
      <w:b/>
      <w:bCs/>
      <w:i/>
      <w:iCs/>
      <w:color w:val="009CDF"/>
      <w:sz w:val="72"/>
      <w:szCs w:val="72"/>
      <w:lang w:val="es-ES" w:eastAsia="en-US" w:bidi="ar-SA"/>
    </w:rPr>
  </w:style>
  <w:style w:type="character" w:customStyle="1" w:styleId="41">
    <w:name w:val="Heading 2 Char"/>
    <w:link w:val="3"/>
    <w:qFormat/>
    <w:uiPriority w:val="9"/>
    <w:rPr>
      <w:rFonts w:ascii="DM Sans 24pt" w:hAnsi="DM Sans 24pt" w:cs="DM Sans 24pt" w:eastAsiaTheme="majorEastAsia"/>
      <w:b/>
      <w:bCs/>
      <w:i/>
      <w:iCs/>
      <w:color w:val="009CDF"/>
      <w:sz w:val="48"/>
      <w:szCs w:val="48"/>
      <w:lang w:val="es-ES" w:eastAsia="en-US" w:bidi="ar-SA"/>
    </w:rPr>
  </w:style>
  <w:style w:type="character" w:customStyle="1" w:styleId="42">
    <w:name w:val="Heading 3 Char"/>
    <w:link w:val="4"/>
    <w:qFormat/>
    <w:uiPriority w:val="9"/>
    <w:rPr>
      <w:rFonts w:ascii="DM Sans 18pt" w:hAnsi="DM Sans 18pt" w:cs="DM Sans 18pt" w:eastAsiaTheme="majorEastAsia"/>
      <w:b/>
      <w:bCs/>
      <w:i/>
      <w:iCs/>
      <w:color w:val="009CDF"/>
      <w:sz w:val="36"/>
      <w:szCs w:val="36"/>
      <w:lang w:val="es-ES" w:eastAsia="en-US" w:bidi="ar-SA"/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link w:val="5"/>
    <w:semiHidden/>
    <w:uiPriority w:val="9"/>
    <w:rPr>
      <w:rFonts w:ascii="DM Sans 18pt" w:hAnsi="DM Sans 18pt" w:cs="DM Sans 18pt" w:eastAsiaTheme="majorEastAsia"/>
      <w:b/>
      <w:bCs/>
      <w:i/>
      <w:iCs/>
      <w:color w:val="009CDF"/>
      <w:sz w:val="36"/>
      <w:szCs w:val="36"/>
      <w:lang w:val="es-ES" w:eastAsia="en-US" w:bidi="ar-SA"/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joan</cp:lastModifiedBy>
  <dcterms:modified xsi:type="dcterms:W3CDTF">2026-02-18T17:27:52Z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CD23DA2382DB49BE83AA6F60E174845E_12</vt:lpwstr>
  </property>
</Properties>
</file>